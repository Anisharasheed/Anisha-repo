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F331BE">
      <w:pPr>
        <w:pStyle w:val="6"/>
        <w:rPr>
          <w:rFonts w:hint="default" w:ascii="Arial Black" w:hAnsi="Arial Black" w:cs="Arial Black"/>
          <w:sz w:val="44"/>
          <w:szCs w:val="44"/>
        </w:rPr>
      </w:pPr>
      <w:r>
        <w:rPr>
          <w:rFonts w:hint="default" w:ascii="Arial Black" w:hAnsi="Arial Black" w:cs="Arial Black"/>
          <w:sz w:val="44"/>
          <w:szCs w:val="44"/>
        </w:rPr>
        <w:t>AEM</w:t>
      </w:r>
      <w:r>
        <w:rPr>
          <w:rFonts w:hint="default" w:ascii="Arial Black" w:hAnsi="Arial Black" w:cs="Arial Black"/>
          <w:spacing w:val="-31"/>
          <w:sz w:val="44"/>
          <w:szCs w:val="44"/>
        </w:rPr>
        <w:t xml:space="preserve"> </w:t>
      </w:r>
      <w:r>
        <w:rPr>
          <w:rFonts w:hint="default" w:ascii="Arial Black" w:hAnsi="Arial Black" w:cs="Arial Black"/>
          <w:sz w:val="44"/>
          <w:szCs w:val="44"/>
        </w:rPr>
        <w:t>TASK</w:t>
      </w:r>
      <w:r>
        <w:rPr>
          <w:rFonts w:hint="default" w:ascii="Arial Black" w:hAnsi="Arial Black" w:cs="Arial Black"/>
          <w:spacing w:val="-30"/>
          <w:sz w:val="44"/>
          <w:szCs w:val="44"/>
        </w:rPr>
        <w:t xml:space="preserve"> </w:t>
      </w:r>
      <w:r>
        <w:rPr>
          <w:rFonts w:hint="default" w:ascii="Arial Black" w:hAnsi="Arial Black" w:cs="Arial Black"/>
          <w:sz w:val="44"/>
          <w:szCs w:val="44"/>
        </w:rPr>
        <w:t>–</w:t>
      </w:r>
      <w:r>
        <w:rPr>
          <w:rFonts w:hint="default" w:ascii="Arial Black" w:hAnsi="Arial Black" w:cs="Arial Black"/>
          <w:spacing w:val="-30"/>
          <w:sz w:val="44"/>
          <w:szCs w:val="44"/>
        </w:rPr>
        <w:t xml:space="preserve"> </w:t>
      </w:r>
      <w:r>
        <w:rPr>
          <w:rFonts w:hint="default" w:ascii="Arial Black" w:hAnsi="Arial Black" w:cs="Arial Black"/>
          <w:spacing w:val="-10"/>
          <w:sz w:val="44"/>
          <w:szCs w:val="44"/>
        </w:rPr>
        <w:t>8</w:t>
      </w:r>
    </w:p>
    <w:p w14:paraId="312C3EDC">
      <w:pPr>
        <w:pStyle w:val="5"/>
        <w:rPr>
          <w:b/>
          <w:sz w:val="36"/>
        </w:rPr>
      </w:pPr>
    </w:p>
    <w:p w14:paraId="54808F78">
      <w:pPr>
        <w:pStyle w:val="5"/>
        <w:spacing w:before="16"/>
        <w:rPr>
          <w:b/>
          <w:sz w:val="36"/>
        </w:rPr>
      </w:pPr>
    </w:p>
    <w:p w14:paraId="6FA0ED6A">
      <w:pPr>
        <w:pStyle w:val="2"/>
        <w:rPr>
          <w:rFonts w:hint="default" w:ascii="Sitka Text" w:hAnsi="Sitka Text" w:cs="Sitka Text"/>
        </w:rPr>
      </w:pPr>
      <w:r>
        <w:rPr>
          <w:rFonts w:hint="default" w:ascii="Sitka Text" w:hAnsi="Sitka Text" w:cs="Sitka Text"/>
          <w:spacing w:val="-4"/>
        </w:rPr>
        <w:t>MSM,</w:t>
      </w:r>
      <w:r>
        <w:rPr>
          <w:rFonts w:hint="default" w:ascii="Sitka Text" w:hAnsi="Sitka Text" w:cs="Sitka Text"/>
          <w:spacing w:val="-27"/>
        </w:rPr>
        <w:t xml:space="preserve"> </w:t>
      </w:r>
      <w:r>
        <w:rPr>
          <w:rFonts w:hint="default" w:ascii="Sitka Text" w:hAnsi="Sitka Text" w:cs="Sitka Text"/>
          <w:spacing w:val="-4"/>
        </w:rPr>
        <w:t>Blueprint,</w:t>
      </w:r>
      <w:r>
        <w:rPr>
          <w:rFonts w:hint="default" w:ascii="Sitka Text" w:hAnsi="Sitka Text" w:cs="Sitka Text"/>
          <w:spacing w:val="-29"/>
        </w:rPr>
        <w:t xml:space="preserve"> </w:t>
      </w:r>
      <w:r>
        <w:rPr>
          <w:rFonts w:hint="default" w:ascii="Sitka Text" w:hAnsi="Sitka Text" w:cs="Sitka Text"/>
          <w:spacing w:val="-4"/>
        </w:rPr>
        <w:t>Live</w:t>
      </w:r>
      <w:r>
        <w:rPr>
          <w:rFonts w:hint="default" w:ascii="Sitka Text" w:hAnsi="Sitka Text" w:cs="Sitka Text"/>
          <w:spacing w:val="-26"/>
        </w:rPr>
        <w:t xml:space="preserve"> </w:t>
      </w:r>
      <w:r>
        <w:rPr>
          <w:rFonts w:hint="default" w:ascii="Sitka Text" w:hAnsi="Sitka Text" w:cs="Sitka Text"/>
          <w:spacing w:val="-4"/>
        </w:rPr>
        <w:t>Copy,</w:t>
      </w:r>
      <w:r>
        <w:rPr>
          <w:rFonts w:hint="default" w:ascii="Sitka Text" w:hAnsi="Sitka Text" w:cs="Sitka Text"/>
          <w:spacing w:val="-29"/>
        </w:rPr>
        <w:t xml:space="preserve"> </w:t>
      </w:r>
      <w:r>
        <w:rPr>
          <w:rFonts w:hint="default" w:ascii="Sitka Text" w:hAnsi="Sitka Text" w:cs="Sitka Text"/>
          <w:spacing w:val="-4"/>
        </w:rPr>
        <w:t>and</w:t>
      </w:r>
      <w:r>
        <w:rPr>
          <w:rFonts w:hint="default" w:ascii="Sitka Text" w:hAnsi="Sitka Text" w:cs="Sitka Text"/>
          <w:spacing w:val="-25"/>
        </w:rPr>
        <w:t xml:space="preserve"> </w:t>
      </w:r>
      <w:r>
        <w:rPr>
          <w:rFonts w:hint="default" w:ascii="Sitka Text" w:hAnsi="Sitka Text" w:cs="Sitka Text"/>
          <w:spacing w:val="-4"/>
        </w:rPr>
        <w:t>Rollout</w:t>
      </w:r>
    </w:p>
    <w:p w14:paraId="676C3F24">
      <w:pPr>
        <w:pStyle w:val="8"/>
        <w:numPr>
          <w:ilvl w:val="0"/>
          <w:numId w:val="1"/>
        </w:numPr>
        <w:tabs>
          <w:tab w:val="left" w:pos="743"/>
        </w:tabs>
        <w:spacing w:before="202" w:after="0" w:line="271" w:lineRule="auto"/>
        <w:ind w:left="743" w:right="65" w:hanging="360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b/>
          <w:spacing w:val="-2"/>
          <w:sz w:val="24"/>
        </w:rPr>
        <w:t>MSM</w:t>
      </w:r>
      <w:r>
        <w:rPr>
          <w:rFonts w:hint="default" w:ascii="Sitka Text" w:hAnsi="Sitka Text" w:cs="Sitka Text"/>
          <w:b/>
          <w:spacing w:val="-19"/>
          <w:sz w:val="24"/>
        </w:rPr>
        <w:t xml:space="preserve"> </w:t>
      </w:r>
      <w:r>
        <w:rPr>
          <w:rFonts w:hint="default" w:ascii="Sitka Text" w:hAnsi="Sitka Text" w:cs="Sitka Text"/>
          <w:b/>
          <w:spacing w:val="-2"/>
          <w:sz w:val="24"/>
        </w:rPr>
        <w:t>(Multi-Site</w:t>
      </w:r>
      <w:r>
        <w:rPr>
          <w:rFonts w:hint="default" w:ascii="Sitka Text" w:hAnsi="Sitka Text" w:cs="Sitka Text"/>
          <w:b/>
          <w:spacing w:val="-18"/>
          <w:sz w:val="24"/>
        </w:rPr>
        <w:t xml:space="preserve"> </w:t>
      </w:r>
      <w:r>
        <w:rPr>
          <w:rFonts w:hint="default" w:ascii="Sitka Text" w:hAnsi="Sitka Text" w:cs="Sitka Text"/>
          <w:b/>
          <w:spacing w:val="-2"/>
          <w:sz w:val="24"/>
        </w:rPr>
        <w:t>Manager)</w:t>
      </w:r>
      <w:r>
        <w:rPr>
          <w:rFonts w:hint="default" w:ascii="Sitka Text" w:hAnsi="Sitka Text" w:cs="Sitka Text"/>
          <w:spacing w:val="-2"/>
          <w:sz w:val="24"/>
        </w:rPr>
        <w:t>: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AEM’s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MSM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feature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allows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users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to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manage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multiple sites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efficiently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by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creating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and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maintaining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relationships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between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 xml:space="preserve">similar </w:t>
      </w:r>
      <w:r>
        <w:rPr>
          <w:rFonts w:hint="default" w:ascii="Sitka Text" w:hAnsi="Sitka Text" w:cs="Sitka Text"/>
          <w:sz w:val="24"/>
        </w:rPr>
        <w:t>content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across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different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locales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or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variations.</w:t>
      </w:r>
    </w:p>
    <w:p w14:paraId="05768FAB">
      <w:pPr>
        <w:pStyle w:val="9"/>
        <w:numPr>
          <w:ilvl w:val="0"/>
          <w:numId w:val="1"/>
        </w:numPr>
        <w:bidi w:val="0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b/>
          <w:spacing w:val="-2"/>
          <w:sz w:val="24"/>
        </w:rPr>
        <w:t>Blueprint</w:t>
      </w:r>
      <w:r>
        <w:rPr>
          <w:rFonts w:hint="default" w:ascii="Sitka Text" w:hAnsi="Sitka Text" w:cs="Sitka Text"/>
          <w:spacing w:val="-2"/>
          <w:sz w:val="24"/>
        </w:rPr>
        <w:t>: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A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blueprint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is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a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master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version</w:t>
      </w:r>
      <w:r>
        <w:rPr>
          <w:rFonts w:hint="default" w:ascii="Sitka Text" w:hAnsi="Sitka Text" w:cs="Sitka Text"/>
          <w:spacing w:val="-17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of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a</w:t>
      </w:r>
      <w:r>
        <w:rPr>
          <w:rFonts w:hint="default" w:ascii="Sitka Text" w:hAnsi="Sitka Text" w:cs="Sitka Text"/>
          <w:spacing w:val="-16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site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or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page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that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serves</w:t>
      </w:r>
      <w:r>
        <w:rPr>
          <w:rFonts w:hint="default" w:ascii="Sitka Text" w:hAnsi="Sitka Text" w:cs="Sitka Text"/>
          <w:spacing w:val="-17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as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 xml:space="preserve">a </w:t>
      </w:r>
      <w:r>
        <w:rPr>
          <w:rFonts w:hint="default" w:ascii="Sitka Text" w:hAnsi="Sitka Text" w:cs="Sitka Text"/>
          <w:spacing w:val="-4"/>
          <w:sz w:val="24"/>
        </w:rPr>
        <w:t>source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for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live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copies.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Changes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made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in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the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blueprint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can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be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rolled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out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to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 xml:space="preserve">live </w:t>
      </w:r>
      <w:r>
        <w:rPr>
          <w:rFonts w:hint="default" w:ascii="Sitka Text" w:hAnsi="Sitka Text" w:cs="Sitka Text"/>
          <w:spacing w:val="-2"/>
          <w:sz w:val="24"/>
        </w:rPr>
        <w:t>copies.</w:t>
      </w:r>
    </w:p>
    <w:p w14:paraId="7625ADD4">
      <w:pPr>
        <w:pStyle w:val="8"/>
        <w:numPr>
          <w:ilvl w:val="0"/>
          <w:numId w:val="1"/>
        </w:numPr>
        <w:tabs>
          <w:tab w:val="left" w:pos="743"/>
        </w:tabs>
        <w:spacing w:before="164" w:after="0" w:line="271" w:lineRule="auto"/>
        <w:ind w:left="743" w:right="533" w:hanging="360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b/>
          <w:spacing w:val="-4"/>
          <w:sz w:val="24"/>
        </w:rPr>
        <w:t>Live</w:t>
      </w:r>
      <w:r>
        <w:rPr>
          <w:rFonts w:hint="default" w:ascii="Sitka Text" w:hAnsi="Sitka Text" w:cs="Sitka Text"/>
          <w:b/>
          <w:spacing w:val="-23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Copy</w:t>
      </w:r>
      <w:r>
        <w:rPr>
          <w:rFonts w:hint="default" w:ascii="Sitka Text" w:hAnsi="Sitka Text" w:cs="Sitka Text"/>
          <w:spacing w:val="-4"/>
          <w:sz w:val="24"/>
        </w:rPr>
        <w:t>: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live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copy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is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child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version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of</w:t>
      </w:r>
      <w:r>
        <w:rPr>
          <w:rFonts w:hint="default" w:ascii="Sitka Text" w:hAnsi="Sitka Text" w:cs="Sitka Text"/>
          <w:spacing w:val="-26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blueprint</w:t>
      </w:r>
      <w:r>
        <w:rPr>
          <w:rFonts w:hint="default" w:ascii="Sitka Text" w:hAnsi="Sitka Text" w:cs="Sitka Text"/>
          <w:spacing w:val="-26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page/site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that</w:t>
      </w:r>
      <w:r>
        <w:rPr>
          <w:rFonts w:hint="default" w:ascii="Sitka Text" w:hAnsi="Sitka Text" w:cs="Sitka Text"/>
          <w:spacing w:val="-26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 xml:space="preserve">inherits </w:t>
      </w:r>
      <w:r>
        <w:rPr>
          <w:rFonts w:hint="default" w:ascii="Sitka Text" w:hAnsi="Sitka Text" w:cs="Sitka Text"/>
          <w:spacing w:val="-6"/>
          <w:sz w:val="24"/>
        </w:rPr>
        <w:t>content</w:t>
      </w:r>
      <w:r>
        <w:rPr>
          <w:rFonts w:hint="default" w:ascii="Sitka Text" w:hAnsi="Sitka Text" w:cs="Sitka Text"/>
          <w:spacing w:val="-17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and</w:t>
      </w:r>
      <w:r>
        <w:rPr>
          <w:rFonts w:hint="default" w:ascii="Sitka Text" w:hAnsi="Sitka Text" w:cs="Sitka Text"/>
          <w:spacing w:val="-15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structure</w:t>
      </w:r>
      <w:r>
        <w:rPr>
          <w:rFonts w:hint="default" w:ascii="Sitka Text" w:hAnsi="Sitka Text" w:cs="Sitka Text"/>
          <w:spacing w:val="-16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from</w:t>
      </w:r>
      <w:r>
        <w:rPr>
          <w:rFonts w:hint="default" w:ascii="Sitka Text" w:hAnsi="Sitka Text" w:cs="Sitka Text"/>
          <w:spacing w:val="-17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the</w:t>
      </w:r>
      <w:r>
        <w:rPr>
          <w:rFonts w:hint="default" w:ascii="Sitka Text" w:hAnsi="Sitka Text" w:cs="Sitka Text"/>
          <w:spacing w:val="-16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blueprint.</w:t>
      </w:r>
      <w:r>
        <w:rPr>
          <w:rFonts w:hint="default" w:ascii="Sitka Text" w:hAnsi="Sitka Text" w:cs="Sitka Text"/>
          <w:spacing w:val="-16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Updates</w:t>
      </w:r>
      <w:r>
        <w:rPr>
          <w:rFonts w:hint="default" w:ascii="Sitka Text" w:hAnsi="Sitka Text" w:cs="Sitka Text"/>
          <w:spacing w:val="-15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from</w:t>
      </w:r>
      <w:r>
        <w:rPr>
          <w:rFonts w:hint="default" w:ascii="Sitka Text" w:hAnsi="Sitka Text" w:cs="Sitka Text"/>
          <w:spacing w:val="-17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the</w:t>
      </w:r>
      <w:r>
        <w:rPr>
          <w:rFonts w:hint="default" w:ascii="Sitka Text" w:hAnsi="Sitka Text" w:cs="Sitka Text"/>
          <w:spacing w:val="-14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blueprint</w:t>
      </w:r>
      <w:r>
        <w:rPr>
          <w:rFonts w:hint="default" w:ascii="Sitka Text" w:hAnsi="Sitka Text" w:cs="Sitka Text"/>
          <w:spacing w:val="-17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can</w:t>
      </w:r>
      <w:r>
        <w:rPr>
          <w:rFonts w:hint="default" w:ascii="Sitka Text" w:hAnsi="Sitka Text" w:cs="Sitka Text"/>
          <w:spacing w:val="-17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 xml:space="preserve">be </w:t>
      </w:r>
      <w:r>
        <w:rPr>
          <w:rFonts w:hint="default" w:ascii="Sitka Text" w:hAnsi="Sitka Text" w:cs="Sitka Text"/>
          <w:sz w:val="24"/>
        </w:rPr>
        <w:t>rolled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out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to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the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live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copy.</w:t>
      </w:r>
    </w:p>
    <w:p w14:paraId="4D9405AC">
      <w:pPr>
        <w:pStyle w:val="8"/>
        <w:numPr>
          <w:ilvl w:val="0"/>
          <w:numId w:val="1"/>
        </w:numPr>
        <w:tabs>
          <w:tab w:val="left" w:pos="743"/>
        </w:tabs>
        <w:spacing w:before="164" w:after="0" w:line="271" w:lineRule="auto"/>
        <w:ind w:left="743" w:right="519" w:hanging="360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b/>
          <w:spacing w:val="-4"/>
          <w:sz w:val="24"/>
        </w:rPr>
        <w:t>Rollout</w:t>
      </w:r>
      <w:r>
        <w:rPr>
          <w:rFonts w:hint="default" w:ascii="Sitka Text" w:hAnsi="Sitka Text" w:cs="Sitka Text"/>
          <w:spacing w:val="-4"/>
          <w:sz w:val="24"/>
        </w:rPr>
        <w:t>: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Rollout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is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process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of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pushing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updates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from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blueprint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to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its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 xml:space="preserve">live </w:t>
      </w:r>
      <w:r>
        <w:rPr>
          <w:rFonts w:hint="default" w:ascii="Sitka Text" w:hAnsi="Sitka Text" w:cs="Sitka Text"/>
          <w:sz w:val="24"/>
        </w:rPr>
        <w:t>copies,</w:t>
      </w:r>
      <w:r>
        <w:rPr>
          <w:rFonts w:hint="default" w:ascii="Sitka Text" w:hAnsi="Sitka Text" w:cs="Sitka Text"/>
          <w:spacing w:val="-11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ensuring</w:t>
      </w:r>
      <w:r>
        <w:rPr>
          <w:rFonts w:hint="default" w:ascii="Sitka Text" w:hAnsi="Sitka Text" w:cs="Sitka Text"/>
          <w:spacing w:val="-14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content</w:t>
      </w:r>
      <w:r>
        <w:rPr>
          <w:rFonts w:hint="default" w:ascii="Sitka Text" w:hAnsi="Sitka Text" w:cs="Sitka Text"/>
          <w:spacing w:val="-14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synchronization.</w:t>
      </w:r>
    </w:p>
    <w:p w14:paraId="7A2AD4AC">
      <w:pPr>
        <w:pStyle w:val="5"/>
        <w:rPr>
          <w:rFonts w:hint="default" w:ascii="Sitka Text" w:hAnsi="Sitka Text" w:cs="Sitka Text"/>
        </w:rPr>
      </w:pPr>
    </w:p>
    <w:p w14:paraId="2651707B">
      <w:pPr>
        <w:pStyle w:val="5"/>
        <w:spacing w:before="201"/>
        <w:rPr>
          <w:rFonts w:hint="default" w:ascii="Sitka Text" w:hAnsi="Sitka Text" w:cs="Sitka Text"/>
        </w:rPr>
      </w:pPr>
    </w:p>
    <w:p w14:paraId="74601AC2">
      <w:pPr>
        <w:pStyle w:val="2"/>
        <w:ind w:left="383"/>
        <w:rPr>
          <w:rFonts w:hint="default" w:ascii="Sitka Text" w:hAnsi="Sitka Text" w:cs="Sitka Text"/>
        </w:rPr>
      </w:pPr>
      <w:r>
        <w:rPr>
          <w:rFonts w:hint="default" w:ascii="Sitka Text" w:hAnsi="Sitka Text" w:cs="Sitka Text"/>
          <w:w w:val="90"/>
        </w:rPr>
        <w:t>Language</w:t>
      </w:r>
      <w:r>
        <w:rPr>
          <w:rFonts w:hint="default" w:ascii="Sitka Text" w:hAnsi="Sitka Text" w:cs="Sitka Text"/>
          <w:spacing w:val="-10"/>
          <w:w w:val="90"/>
        </w:rPr>
        <w:t xml:space="preserve"> </w:t>
      </w:r>
      <w:r>
        <w:rPr>
          <w:rFonts w:hint="default" w:ascii="Sitka Text" w:hAnsi="Sitka Text" w:cs="Sitka Text"/>
          <w:spacing w:val="-4"/>
        </w:rPr>
        <w:t>Copy</w:t>
      </w:r>
    </w:p>
    <w:p w14:paraId="35D65FD9">
      <w:pPr>
        <w:pStyle w:val="5"/>
        <w:spacing w:before="296" w:line="252" w:lineRule="auto"/>
        <w:ind w:left="743" w:right="22"/>
        <w:jc w:val="both"/>
        <w:rPr>
          <w:rFonts w:hint="default" w:ascii="Sitka Text" w:hAnsi="Sitka Text" w:cs="Sitka Text"/>
        </w:rPr>
      </w:pPr>
      <w:r>
        <w:rPr>
          <w:rFonts w:hint="default" w:ascii="Sitka Text" w:hAnsi="Sitka Text" w:cs="Sitka Text"/>
          <w:spacing w:val="-6"/>
        </w:rPr>
        <w:t>A</w:t>
      </w:r>
      <w:r>
        <w:rPr>
          <w:rFonts w:hint="default" w:ascii="Sitka Text" w:hAnsi="Sitka Text" w:cs="Sitka Text"/>
          <w:spacing w:val="-13"/>
        </w:rPr>
        <w:t xml:space="preserve"> </w:t>
      </w:r>
      <w:r>
        <w:rPr>
          <w:rFonts w:hint="default" w:ascii="Sitka Text" w:hAnsi="Sitka Text" w:cs="Sitka Text"/>
          <w:spacing w:val="-6"/>
        </w:rPr>
        <w:t>language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copy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in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AEM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is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a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duplicate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of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an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existing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site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in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a</w:t>
      </w:r>
      <w:r>
        <w:rPr>
          <w:rFonts w:hint="default" w:ascii="Sitka Text" w:hAnsi="Sitka Text" w:cs="Sitka Text"/>
          <w:spacing w:val="-13"/>
        </w:rPr>
        <w:t xml:space="preserve"> </w:t>
      </w:r>
      <w:r>
        <w:rPr>
          <w:rFonts w:hint="default" w:ascii="Sitka Text" w:hAnsi="Sitka Text" w:cs="Sitka Text"/>
          <w:spacing w:val="-6"/>
        </w:rPr>
        <w:t>different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>language.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  <w:spacing w:val="-6"/>
        </w:rPr>
        <w:t xml:space="preserve">It </w:t>
      </w:r>
      <w:r>
        <w:rPr>
          <w:rFonts w:hint="default" w:ascii="Sitka Text" w:hAnsi="Sitka Text" w:cs="Sitka Text"/>
        </w:rPr>
        <w:t>is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</w:rPr>
        <w:t>commonly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</w:rPr>
        <w:t>used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</w:rPr>
        <w:t>in</w:t>
      </w:r>
      <w:r>
        <w:rPr>
          <w:rFonts w:hint="default" w:ascii="Sitka Text" w:hAnsi="Sitka Text" w:cs="Sitka Text"/>
          <w:spacing w:val="-13"/>
        </w:rPr>
        <w:t xml:space="preserve"> </w:t>
      </w:r>
      <w:r>
        <w:rPr>
          <w:rFonts w:hint="default" w:ascii="Sitka Text" w:hAnsi="Sitka Text" w:cs="Sitka Text"/>
        </w:rPr>
        <w:t>global</w:t>
      </w:r>
      <w:r>
        <w:rPr>
          <w:rFonts w:hint="default" w:ascii="Sitka Text" w:hAnsi="Sitka Text" w:cs="Sitka Text"/>
          <w:spacing w:val="-13"/>
        </w:rPr>
        <w:t xml:space="preserve"> </w:t>
      </w:r>
      <w:r>
        <w:rPr>
          <w:rFonts w:hint="default" w:ascii="Sitka Text" w:hAnsi="Sitka Text" w:cs="Sitka Text"/>
        </w:rPr>
        <w:t>websites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</w:rPr>
        <w:t>to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</w:rPr>
        <w:t>manage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</w:rPr>
        <w:t>localized</w:t>
      </w:r>
      <w:r>
        <w:rPr>
          <w:rFonts w:hint="default" w:ascii="Sitka Text" w:hAnsi="Sitka Text" w:cs="Sitka Text"/>
          <w:spacing w:val="-13"/>
        </w:rPr>
        <w:t xml:space="preserve"> </w:t>
      </w:r>
      <w:r>
        <w:rPr>
          <w:rFonts w:hint="default" w:ascii="Sitka Text" w:hAnsi="Sitka Text" w:cs="Sitka Text"/>
        </w:rPr>
        <w:t>content.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</w:rPr>
        <w:t>Unlike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</w:rPr>
        <w:t xml:space="preserve">MSM live copies, language copies do not maintain a relationship with the source, </w:t>
      </w:r>
      <w:r>
        <w:rPr>
          <w:rFonts w:hint="default" w:ascii="Sitka Text" w:hAnsi="Sitka Text" w:cs="Sitka Text"/>
          <w:spacing w:val="-4"/>
        </w:rPr>
        <w:t>meaning</w:t>
      </w:r>
      <w:r>
        <w:rPr>
          <w:rFonts w:hint="default" w:ascii="Sitka Text" w:hAnsi="Sitka Text" w:cs="Sitka Text"/>
          <w:spacing w:val="-15"/>
        </w:rPr>
        <w:t xml:space="preserve"> </w:t>
      </w:r>
      <w:r>
        <w:rPr>
          <w:rFonts w:hint="default" w:ascii="Sitka Text" w:hAnsi="Sitka Text" w:cs="Sitka Text"/>
          <w:spacing w:val="-4"/>
        </w:rPr>
        <w:t>changes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in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the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source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page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do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not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automatically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reflect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in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>the</w:t>
      </w:r>
      <w:r>
        <w:rPr>
          <w:rFonts w:hint="default" w:ascii="Sitka Text" w:hAnsi="Sitka Text" w:cs="Sitka Text"/>
          <w:spacing w:val="-14"/>
        </w:rPr>
        <w:t xml:space="preserve"> </w:t>
      </w:r>
      <w:r>
        <w:rPr>
          <w:rFonts w:hint="default" w:ascii="Sitka Text" w:hAnsi="Sitka Text" w:cs="Sitka Text"/>
          <w:spacing w:val="-4"/>
        </w:rPr>
        <w:t xml:space="preserve">language </w:t>
      </w:r>
      <w:r>
        <w:rPr>
          <w:rFonts w:hint="default" w:ascii="Sitka Text" w:hAnsi="Sitka Text" w:cs="Sitka Text"/>
          <w:spacing w:val="-2"/>
        </w:rPr>
        <w:t>copy.</w:t>
      </w:r>
    </w:p>
    <w:p w14:paraId="71275240">
      <w:pPr>
        <w:pStyle w:val="5"/>
        <w:rPr>
          <w:rFonts w:hint="default" w:ascii="Sitka Text" w:hAnsi="Sitka Text" w:cs="Sitka Text"/>
        </w:rPr>
      </w:pPr>
    </w:p>
    <w:p w14:paraId="3A044DB0">
      <w:pPr>
        <w:pStyle w:val="5"/>
        <w:spacing w:before="203"/>
        <w:rPr>
          <w:rFonts w:hint="default" w:ascii="Sitka Text" w:hAnsi="Sitka Text" w:cs="Sitka Text"/>
        </w:rPr>
      </w:pPr>
    </w:p>
    <w:p w14:paraId="770F702D">
      <w:pPr>
        <w:pStyle w:val="2"/>
        <w:spacing w:line="388" w:lineRule="auto"/>
        <w:ind w:right="1926"/>
        <w:rPr>
          <w:rFonts w:hint="default" w:ascii="Sitka Text" w:hAnsi="Sitka Text" w:cs="Sitka Text"/>
        </w:rPr>
      </w:pPr>
      <w:r>
        <w:rPr>
          <w:rFonts w:hint="default" w:ascii="Sitka Text" w:hAnsi="Sitka Text" w:cs="Sitka Text"/>
        </w:rPr>
        <w:t>Creating</w:t>
      </w:r>
      <w:r>
        <w:rPr>
          <w:rFonts w:hint="default" w:ascii="Sitka Text" w:hAnsi="Sitka Text" w:cs="Sitka Text"/>
          <w:spacing w:val="-25"/>
        </w:rPr>
        <w:t xml:space="preserve"> </w:t>
      </w:r>
      <w:r>
        <w:rPr>
          <w:rFonts w:hint="default" w:ascii="Sitka Text" w:hAnsi="Sitka Text" w:cs="Sitka Text"/>
        </w:rPr>
        <w:t>a</w:t>
      </w:r>
      <w:r>
        <w:rPr>
          <w:rFonts w:hint="default" w:ascii="Sitka Text" w:hAnsi="Sitka Text" w:cs="Sitka Text"/>
          <w:spacing w:val="-24"/>
        </w:rPr>
        <w:t xml:space="preserve"> </w:t>
      </w:r>
      <w:r>
        <w:rPr>
          <w:rFonts w:hint="default" w:ascii="Sitka Text" w:hAnsi="Sitka Text" w:cs="Sitka Text"/>
        </w:rPr>
        <w:t>Site</w:t>
      </w:r>
      <w:r>
        <w:rPr>
          <w:rFonts w:hint="default" w:ascii="Sitka Text" w:hAnsi="Sitka Text" w:cs="Sitka Text"/>
          <w:spacing w:val="-26"/>
        </w:rPr>
        <w:t xml:space="preserve"> </w:t>
      </w:r>
      <w:r>
        <w:rPr>
          <w:rFonts w:hint="default" w:ascii="Sitka Text" w:hAnsi="Sitka Text" w:cs="Sitka Text"/>
        </w:rPr>
        <w:t>Using</w:t>
      </w:r>
      <w:r>
        <w:rPr>
          <w:rFonts w:hint="default" w:ascii="Sitka Text" w:hAnsi="Sitka Text" w:cs="Sitka Text"/>
          <w:spacing w:val="-23"/>
        </w:rPr>
        <w:t xml:space="preserve"> </w:t>
      </w:r>
      <w:r>
        <w:rPr>
          <w:rFonts w:hint="default" w:ascii="Sitka Text" w:hAnsi="Sitka Text" w:cs="Sitka Text"/>
        </w:rPr>
        <w:t>MSM</w:t>
      </w:r>
      <w:r>
        <w:rPr>
          <w:rFonts w:hint="default" w:ascii="Sitka Text" w:hAnsi="Sitka Text" w:cs="Sitka Text"/>
          <w:spacing w:val="-24"/>
        </w:rPr>
        <w:t xml:space="preserve"> </w:t>
      </w:r>
      <w:r>
        <w:rPr>
          <w:rFonts w:hint="default" w:ascii="Sitka Text" w:hAnsi="Sitka Text" w:cs="Sitka Text"/>
        </w:rPr>
        <w:t>with</w:t>
      </w:r>
      <w:r>
        <w:rPr>
          <w:rFonts w:hint="default" w:ascii="Sitka Text" w:hAnsi="Sitka Text" w:cs="Sitka Text"/>
          <w:spacing w:val="-21"/>
        </w:rPr>
        <w:t xml:space="preserve"> </w:t>
      </w:r>
      <w:r>
        <w:rPr>
          <w:rFonts w:hint="default" w:ascii="Sitka Text" w:hAnsi="Sitka Text" w:cs="Sitka Text"/>
        </w:rPr>
        <w:t>us/en</w:t>
      </w:r>
      <w:r>
        <w:rPr>
          <w:rFonts w:hint="default" w:ascii="Sitka Text" w:hAnsi="Sitka Text" w:cs="Sitka Text"/>
          <w:spacing w:val="-29"/>
        </w:rPr>
        <w:t xml:space="preserve"> </w:t>
      </w:r>
      <w:r>
        <w:rPr>
          <w:rFonts w:hint="default" w:ascii="Sitka Text" w:hAnsi="Sitka Text" w:cs="Sitka Text"/>
        </w:rPr>
        <w:t>as</w:t>
      </w:r>
      <w:r>
        <w:rPr>
          <w:rFonts w:hint="default" w:ascii="Sitka Text" w:hAnsi="Sitka Text" w:cs="Sitka Text"/>
          <w:spacing w:val="-25"/>
        </w:rPr>
        <w:t xml:space="preserve"> </w:t>
      </w:r>
      <w:r>
        <w:rPr>
          <w:rFonts w:hint="default" w:ascii="Sitka Text" w:hAnsi="Sitka Text" w:cs="Sitka Text"/>
        </w:rPr>
        <w:t>the</w:t>
      </w:r>
      <w:r>
        <w:rPr>
          <w:rFonts w:hint="default" w:ascii="Sitka Text" w:hAnsi="Sitka Text" w:cs="Sitka Text"/>
          <w:spacing w:val="-24"/>
        </w:rPr>
        <w:t xml:space="preserve"> </w:t>
      </w:r>
      <w:r>
        <w:rPr>
          <w:rFonts w:hint="default" w:ascii="Sitka Text" w:hAnsi="Sitka Text" w:cs="Sitka Text"/>
        </w:rPr>
        <w:t>Source Steps to Create an MSM-Based Site</w:t>
      </w:r>
    </w:p>
    <w:p w14:paraId="539F584D">
      <w:pPr>
        <w:pStyle w:val="8"/>
        <w:numPr>
          <w:ilvl w:val="0"/>
          <w:numId w:val="2"/>
        </w:numPr>
        <w:tabs>
          <w:tab w:val="left" w:pos="743"/>
        </w:tabs>
        <w:spacing w:before="2" w:after="0" w:line="273" w:lineRule="auto"/>
        <w:ind w:left="743" w:right="537" w:hanging="360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b/>
          <w:spacing w:val="-4"/>
          <w:sz w:val="24"/>
        </w:rPr>
        <w:t>Created</w:t>
      </w:r>
      <w:r>
        <w:rPr>
          <w:rFonts w:hint="default" w:ascii="Sitka Text" w:hAnsi="Sitka Text" w:cs="Sitka Text"/>
          <w:b/>
          <w:spacing w:val="-23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the</w:t>
      </w:r>
      <w:r>
        <w:rPr>
          <w:rFonts w:hint="default" w:ascii="Sitka Text" w:hAnsi="Sitka Text" w:cs="Sitka Text"/>
          <w:b/>
          <w:spacing w:val="-23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Blueprint</w:t>
      </w:r>
      <w:r>
        <w:rPr>
          <w:rFonts w:hint="default" w:ascii="Sitka Text" w:hAnsi="Sitka Text" w:cs="Sitka Text"/>
          <w:b/>
          <w:spacing w:val="-23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Site</w:t>
      </w:r>
      <w:r>
        <w:rPr>
          <w:rFonts w:hint="default" w:ascii="Sitka Text" w:hAnsi="Sitka Text" w:cs="Sitka Text"/>
          <w:spacing w:val="-4"/>
          <w:sz w:val="24"/>
        </w:rPr>
        <w:t>: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Defined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the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master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structure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that</w:t>
      </w:r>
      <w:r>
        <w:rPr>
          <w:rFonts w:hint="default" w:ascii="Sitka Text" w:hAnsi="Sitka Text" w:cs="Sitka Text"/>
          <w:spacing w:val="-26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served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as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 xml:space="preserve">the </w:t>
      </w:r>
      <w:r>
        <w:rPr>
          <w:rFonts w:hint="default" w:ascii="Sitka Text" w:hAnsi="Sitka Text" w:cs="Sitka Text"/>
          <w:sz w:val="24"/>
        </w:rPr>
        <w:t>source for live copies.</w:t>
      </w:r>
    </w:p>
    <w:p w14:paraId="20980FD7">
      <w:pPr>
        <w:pStyle w:val="8"/>
        <w:numPr>
          <w:ilvl w:val="0"/>
          <w:numId w:val="2"/>
        </w:numPr>
        <w:tabs>
          <w:tab w:val="left" w:pos="743"/>
        </w:tabs>
        <w:spacing w:before="157" w:after="0" w:line="273" w:lineRule="auto"/>
        <w:ind w:left="743" w:right="348" w:hanging="360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b/>
          <w:spacing w:val="-6"/>
          <w:sz w:val="24"/>
        </w:rPr>
        <w:t>Created</w:t>
      </w:r>
      <w:r>
        <w:rPr>
          <w:rFonts w:hint="default" w:ascii="Sitka Text" w:hAnsi="Sitka Text" w:cs="Sitka Text"/>
          <w:b/>
          <w:spacing w:val="-19"/>
          <w:sz w:val="24"/>
        </w:rPr>
        <w:t xml:space="preserve"> </w:t>
      </w:r>
      <w:r>
        <w:rPr>
          <w:rFonts w:hint="default" w:ascii="Sitka Text" w:hAnsi="Sitka Text" w:cs="Sitka Text"/>
          <w:b/>
          <w:spacing w:val="-6"/>
          <w:sz w:val="24"/>
        </w:rPr>
        <w:t>a</w:t>
      </w:r>
      <w:r>
        <w:rPr>
          <w:rFonts w:hint="default" w:ascii="Sitka Text" w:hAnsi="Sitka Text" w:cs="Sitka Text"/>
          <w:b/>
          <w:spacing w:val="-21"/>
          <w:sz w:val="24"/>
        </w:rPr>
        <w:t xml:space="preserve"> </w:t>
      </w:r>
      <w:r>
        <w:rPr>
          <w:rFonts w:hint="default" w:ascii="Sitka Text" w:hAnsi="Sitka Text" w:cs="Sitka Text"/>
          <w:b/>
          <w:spacing w:val="-6"/>
          <w:sz w:val="24"/>
        </w:rPr>
        <w:t>Live</w:t>
      </w:r>
      <w:r>
        <w:rPr>
          <w:rFonts w:hint="default" w:ascii="Sitka Text" w:hAnsi="Sitka Text" w:cs="Sitka Text"/>
          <w:b/>
          <w:spacing w:val="-19"/>
          <w:sz w:val="24"/>
        </w:rPr>
        <w:t xml:space="preserve"> </w:t>
      </w:r>
      <w:r>
        <w:rPr>
          <w:rFonts w:hint="default" w:ascii="Sitka Text" w:hAnsi="Sitka Text" w:cs="Sitka Text"/>
          <w:b/>
          <w:spacing w:val="-6"/>
          <w:sz w:val="24"/>
        </w:rPr>
        <w:t>Copy</w:t>
      </w:r>
      <w:r>
        <w:rPr>
          <w:rFonts w:hint="default" w:ascii="Sitka Text" w:hAnsi="Sitka Text" w:cs="Sitka Text"/>
          <w:spacing w:val="-6"/>
          <w:sz w:val="24"/>
        </w:rPr>
        <w:t>: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Generated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a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linked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version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of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the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blueprint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in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a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 xml:space="preserve">different </w:t>
      </w:r>
      <w:r>
        <w:rPr>
          <w:rFonts w:hint="default" w:ascii="Sitka Text" w:hAnsi="Sitka Text" w:cs="Sitka Text"/>
          <w:sz w:val="24"/>
        </w:rPr>
        <w:t>location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to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maintain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content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consistency.</w:t>
      </w:r>
    </w:p>
    <w:p w14:paraId="467BBD0E">
      <w:pPr>
        <w:pStyle w:val="8"/>
        <w:numPr>
          <w:ilvl w:val="0"/>
          <w:numId w:val="2"/>
        </w:numPr>
        <w:tabs>
          <w:tab w:val="left" w:pos="743"/>
        </w:tabs>
        <w:spacing w:before="159" w:after="0" w:line="271" w:lineRule="auto"/>
        <w:ind w:left="743" w:right="196" w:hanging="360"/>
        <w:jc w:val="left"/>
        <w:rPr>
          <w:rFonts w:hint="default" w:ascii="Sitka Text" w:hAnsi="Sitka Text" w:cs="Sitka Text"/>
          <w:sz w:val="24"/>
        </w:rPr>
        <w:sectPr>
          <w:type w:val="continuous"/>
          <w:pgSz w:w="11910" w:h="16840"/>
          <w:pgMar w:top="1340" w:right="1417" w:bottom="280" w:left="1417" w:header="720" w:footer="720" w:gutter="0"/>
          <w:cols w:space="720" w:num="1"/>
        </w:sectPr>
      </w:pPr>
      <w:r>
        <w:rPr>
          <w:rFonts w:hint="default" w:ascii="Sitka Text" w:hAnsi="Sitka Text" w:cs="Sitka Text"/>
          <w:b/>
          <w:spacing w:val="-4"/>
          <w:sz w:val="24"/>
        </w:rPr>
        <w:t>Rolled</w:t>
      </w:r>
      <w:r>
        <w:rPr>
          <w:rFonts w:hint="default" w:ascii="Sitka Text" w:hAnsi="Sitka Text" w:cs="Sitka Text"/>
          <w:b/>
          <w:spacing w:val="-19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Out</w:t>
      </w:r>
      <w:r>
        <w:rPr>
          <w:rFonts w:hint="default" w:ascii="Sitka Text" w:hAnsi="Sitka Text" w:cs="Sitka Text"/>
          <w:b/>
          <w:spacing w:val="-20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Changes</w:t>
      </w:r>
      <w:r>
        <w:rPr>
          <w:rFonts w:hint="default" w:ascii="Sitka Text" w:hAnsi="Sitka Text" w:cs="Sitka Text"/>
          <w:spacing w:val="-4"/>
          <w:sz w:val="24"/>
        </w:rPr>
        <w:t>: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Updated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live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copy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whenever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blueprint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changed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 xml:space="preserve">to </w:t>
      </w:r>
      <w:r>
        <w:rPr>
          <w:rFonts w:hint="default" w:ascii="Sitka Text" w:hAnsi="Sitka Text" w:cs="Sitka Text"/>
          <w:sz w:val="24"/>
        </w:rPr>
        <w:t>ensure</w:t>
      </w:r>
      <w:r>
        <w:rPr>
          <w:rFonts w:hint="default" w:ascii="Sitka Text" w:hAnsi="Sitka Text" w:cs="Sitka Text"/>
          <w:spacing w:val="-16"/>
          <w:sz w:val="24"/>
        </w:rPr>
        <w:t xml:space="preserve"> </w:t>
      </w:r>
      <w:r>
        <w:rPr>
          <w:rFonts w:hint="default" w:ascii="Sitka Text" w:hAnsi="Sitka Text" w:cs="Sitka Text"/>
          <w:sz w:val="24"/>
        </w:rPr>
        <w:t>synchronization</w:t>
      </w:r>
      <w:r>
        <w:rPr>
          <w:rFonts w:hint="default" w:ascii="Sitka Text" w:hAnsi="Sitka Text" w:cs="Sitka Text"/>
          <w:sz w:val="24"/>
          <w:lang w:val="en-US"/>
        </w:rPr>
        <w:t>.</w:t>
      </w:r>
    </w:p>
    <w:p w14:paraId="6CC4206D">
      <w:pPr>
        <w:pStyle w:val="5"/>
        <w:ind w:right="-15"/>
        <w:rPr>
          <w:rFonts w:hint="default" w:ascii="Sitka Text" w:hAnsi="Sitka Text" w:cs="Sitka Text"/>
          <w:sz w:val="20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5200650</wp:posOffset>
            </wp:positionV>
            <wp:extent cx="5731510" cy="2643505"/>
            <wp:effectExtent l="0" t="0" r="13970" b="8255"/>
            <wp:wrapNone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FFB25">
      <w:pPr>
        <w:pStyle w:val="5"/>
        <w:rPr>
          <w:rFonts w:hint="default" w:ascii="Sitka Text" w:hAnsi="Sitka Text" w:cs="Sitka Text"/>
          <w:sz w:val="28"/>
        </w:rPr>
      </w:pPr>
    </w:p>
    <w:p w14:paraId="52258CC6">
      <w:pPr>
        <w:pStyle w:val="5"/>
        <w:spacing w:before="23"/>
        <w:rPr>
          <w:rFonts w:hint="default" w:ascii="Sitka Text" w:hAnsi="Sitka Text" w:cs="Sitka Text"/>
          <w:sz w:val="28"/>
        </w:rPr>
      </w:pPr>
    </w:p>
    <w:p w14:paraId="027DBF32">
      <w:pPr>
        <w:pStyle w:val="2"/>
        <w:spacing w:line="391" w:lineRule="auto"/>
        <w:ind w:right="1926"/>
        <w:rPr>
          <w:rFonts w:hint="default" w:ascii="Sitka Text" w:hAnsi="Sitka Text" w:cs="Sitka Text"/>
        </w:rPr>
      </w:pPr>
      <w:r>
        <w:rPr>
          <w:rFonts w:hint="default" w:ascii="Sitka Text" w:hAnsi="Sitka Text" w:cs="Sitka Text"/>
          <w:spacing w:val="-2"/>
        </w:rPr>
        <w:t>Creating</w:t>
      </w:r>
      <w:r>
        <w:rPr>
          <w:rFonts w:hint="default" w:ascii="Sitka Text" w:hAnsi="Sitka Text" w:cs="Sitka Text"/>
          <w:spacing w:val="-27"/>
        </w:rPr>
        <w:t xml:space="preserve"> </w:t>
      </w:r>
      <w:r>
        <w:rPr>
          <w:rFonts w:hint="default" w:ascii="Sitka Text" w:hAnsi="Sitka Text" w:cs="Sitka Text"/>
          <w:spacing w:val="-2"/>
        </w:rPr>
        <w:t>the</w:t>
      </w:r>
      <w:r>
        <w:rPr>
          <w:rFonts w:hint="default" w:ascii="Sitka Text" w:hAnsi="Sitka Text" w:cs="Sitka Text"/>
          <w:spacing w:val="-26"/>
        </w:rPr>
        <w:t xml:space="preserve"> </w:t>
      </w:r>
      <w:r>
        <w:rPr>
          <w:rFonts w:hint="default" w:ascii="Sitka Text" w:hAnsi="Sitka Text" w:cs="Sitka Text"/>
          <w:spacing w:val="-2"/>
        </w:rPr>
        <w:t>McDonald's</w:t>
      </w:r>
      <w:r>
        <w:rPr>
          <w:rFonts w:hint="default" w:ascii="Sitka Text" w:hAnsi="Sitka Text" w:cs="Sitka Text"/>
          <w:spacing w:val="-44"/>
        </w:rPr>
        <w:t xml:space="preserve"> </w:t>
      </w:r>
      <w:r>
        <w:rPr>
          <w:rFonts w:hint="default" w:ascii="Sitka Text" w:hAnsi="Sitka Text" w:cs="Sitka Text"/>
          <w:spacing w:val="-2"/>
        </w:rPr>
        <w:t>‘About</w:t>
      </w:r>
      <w:r>
        <w:rPr>
          <w:rFonts w:hint="default" w:ascii="Sitka Text" w:hAnsi="Sitka Text" w:cs="Sitka Text"/>
          <w:spacing w:val="-25"/>
        </w:rPr>
        <w:t xml:space="preserve"> </w:t>
      </w:r>
      <w:r>
        <w:rPr>
          <w:rFonts w:hint="default" w:ascii="Sitka Text" w:hAnsi="Sitka Text" w:cs="Sitka Text"/>
          <w:spacing w:val="-2"/>
        </w:rPr>
        <w:t>Our</w:t>
      </w:r>
      <w:r>
        <w:rPr>
          <w:rFonts w:hint="default" w:ascii="Sitka Text" w:hAnsi="Sitka Text" w:cs="Sitka Text"/>
          <w:spacing w:val="-26"/>
        </w:rPr>
        <w:t xml:space="preserve"> </w:t>
      </w:r>
      <w:r>
        <w:rPr>
          <w:rFonts w:hint="default" w:ascii="Sitka Text" w:hAnsi="Sitka Text" w:cs="Sitka Text"/>
          <w:spacing w:val="-2"/>
        </w:rPr>
        <w:t>Food’</w:t>
      </w:r>
      <w:r>
        <w:rPr>
          <w:rFonts w:hint="default" w:ascii="Sitka Text" w:hAnsi="Sitka Text" w:cs="Sitka Text"/>
          <w:spacing w:val="-43"/>
        </w:rPr>
        <w:t xml:space="preserve"> </w:t>
      </w:r>
      <w:r>
        <w:rPr>
          <w:rFonts w:hint="default" w:ascii="Sitka Text" w:hAnsi="Sitka Text" w:cs="Sitka Text"/>
          <w:spacing w:val="-2"/>
        </w:rPr>
        <w:t>Page</w:t>
      </w:r>
      <w:r>
        <w:rPr>
          <w:rFonts w:hint="default" w:ascii="Sitka Text" w:hAnsi="Sitka Text" w:cs="Sitka Text"/>
          <w:spacing w:val="-28"/>
        </w:rPr>
        <w:t xml:space="preserve"> </w:t>
      </w:r>
      <w:r>
        <w:rPr>
          <w:rFonts w:hint="default" w:ascii="Sitka Text" w:hAnsi="Sitka Text" w:cs="Sitka Text"/>
          <w:spacing w:val="-2"/>
        </w:rPr>
        <w:t>in</w:t>
      </w:r>
      <w:r>
        <w:rPr>
          <w:rFonts w:hint="default" w:ascii="Sitka Text" w:hAnsi="Sitka Text" w:cs="Sitka Text"/>
          <w:spacing w:val="-27"/>
        </w:rPr>
        <w:t xml:space="preserve"> </w:t>
      </w:r>
      <w:r>
        <w:rPr>
          <w:rFonts w:hint="default" w:ascii="Sitka Text" w:hAnsi="Sitka Text" w:cs="Sitka Text"/>
          <w:spacing w:val="-2"/>
        </w:rPr>
        <w:t xml:space="preserve">AEM </w:t>
      </w:r>
      <w:r>
        <w:rPr>
          <w:rFonts w:hint="default" w:ascii="Sitka Text" w:hAnsi="Sitka Text" w:cs="Sitka Text"/>
        </w:rPr>
        <w:t>Steps</w:t>
      </w:r>
      <w:r>
        <w:rPr>
          <w:rFonts w:hint="default" w:ascii="Sitka Text" w:hAnsi="Sitka Text" w:cs="Sitka Text"/>
          <w:spacing w:val="-9"/>
        </w:rPr>
        <w:t xml:space="preserve"> </w:t>
      </w:r>
      <w:r>
        <w:rPr>
          <w:rFonts w:hint="default" w:ascii="Sitka Text" w:hAnsi="Sitka Text" w:cs="Sitka Text"/>
        </w:rPr>
        <w:t>to</w:t>
      </w:r>
      <w:r>
        <w:rPr>
          <w:rFonts w:hint="default" w:ascii="Sitka Text" w:hAnsi="Sitka Text" w:cs="Sitka Text"/>
          <w:spacing w:val="-12"/>
        </w:rPr>
        <w:t xml:space="preserve"> </w:t>
      </w:r>
      <w:r>
        <w:rPr>
          <w:rFonts w:hint="default" w:ascii="Sitka Text" w:hAnsi="Sitka Text" w:cs="Sitka Text"/>
        </w:rPr>
        <w:t>Author</w:t>
      </w:r>
      <w:r>
        <w:rPr>
          <w:rFonts w:hint="default" w:ascii="Sitka Text" w:hAnsi="Sitka Text" w:cs="Sitka Text"/>
          <w:spacing w:val="-10"/>
        </w:rPr>
        <w:t xml:space="preserve"> </w:t>
      </w:r>
      <w:r>
        <w:rPr>
          <w:rFonts w:hint="default" w:ascii="Sitka Text" w:hAnsi="Sitka Text" w:cs="Sitka Text"/>
        </w:rPr>
        <w:t>the</w:t>
      </w:r>
      <w:r>
        <w:rPr>
          <w:rFonts w:hint="default" w:ascii="Sitka Text" w:hAnsi="Sitka Text" w:cs="Sitka Text"/>
          <w:spacing w:val="-10"/>
        </w:rPr>
        <w:t xml:space="preserve"> </w:t>
      </w:r>
      <w:r>
        <w:rPr>
          <w:rFonts w:hint="default" w:ascii="Sitka Text" w:hAnsi="Sitka Text" w:cs="Sitka Text"/>
        </w:rPr>
        <w:t>Page</w:t>
      </w:r>
      <w:r>
        <w:rPr>
          <w:rFonts w:hint="default" w:ascii="Sitka Text" w:hAnsi="Sitka Text" w:cs="Sitka Text"/>
          <w:spacing w:val="-8"/>
        </w:rPr>
        <w:t xml:space="preserve"> </w:t>
      </w:r>
      <w:r>
        <w:rPr>
          <w:rFonts w:hint="default" w:ascii="Sitka Text" w:hAnsi="Sitka Text" w:cs="Sitka Text"/>
        </w:rPr>
        <w:t>in</w:t>
      </w:r>
      <w:r>
        <w:rPr>
          <w:rFonts w:hint="default" w:ascii="Sitka Text" w:hAnsi="Sitka Text" w:cs="Sitka Text"/>
          <w:spacing w:val="-10"/>
        </w:rPr>
        <w:t xml:space="preserve"> </w:t>
      </w:r>
      <w:r>
        <w:rPr>
          <w:rFonts w:hint="default" w:ascii="Sitka Text" w:hAnsi="Sitka Text" w:cs="Sitka Text"/>
        </w:rPr>
        <w:t>AEM</w:t>
      </w:r>
    </w:p>
    <w:p w14:paraId="2D5DCCB9">
      <w:pPr>
        <w:pStyle w:val="8"/>
        <w:numPr>
          <w:ilvl w:val="0"/>
          <w:numId w:val="3"/>
        </w:numPr>
        <w:tabs>
          <w:tab w:val="left" w:pos="743"/>
        </w:tabs>
        <w:spacing w:before="0" w:after="0" w:line="273" w:lineRule="auto"/>
        <w:ind w:left="743" w:right="139" w:hanging="360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b/>
          <w:spacing w:val="-4"/>
          <w:sz w:val="24"/>
        </w:rPr>
        <w:t>Created</w:t>
      </w:r>
      <w:r>
        <w:rPr>
          <w:rFonts w:hint="default" w:ascii="Sitka Text" w:hAnsi="Sitka Text" w:cs="Sitka Text"/>
          <w:b/>
          <w:spacing w:val="-23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a</w:t>
      </w:r>
      <w:r>
        <w:rPr>
          <w:rFonts w:hint="default" w:ascii="Sitka Text" w:hAnsi="Sitka Text" w:cs="Sitka Text"/>
          <w:b/>
          <w:spacing w:val="-25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Page</w:t>
      </w:r>
      <w:r>
        <w:rPr>
          <w:rFonts w:hint="default" w:ascii="Sitka Text" w:hAnsi="Sitka Text" w:cs="Sitka Text"/>
          <w:spacing w:val="-4"/>
          <w:sz w:val="24"/>
        </w:rPr>
        <w:t>: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Used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AEM’s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page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creation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feature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to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develop</w:t>
      </w:r>
      <w:r>
        <w:rPr>
          <w:rFonts w:hint="default" w:ascii="Sitka Text" w:hAnsi="Sitka Text" w:cs="Sitka Text"/>
          <w:spacing w:val="-25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the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required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 xml:space="preserve">page </w:t>
      </w:r>
      <w:r>
        <w:rPr>
          <w:rFonts w:hint="default" w:ascii="Sitka Text" w:hAnsi="Sitka Text" w:cs="Sitka Text"/>
          <w:spacing w:val="-2"/>
          <w:sz w:val="24"/>
        </w:rPr>
        <w:t>structure.</w:t>
      </w:r>
    </w:p>
    <w:p w14:paraId="13370714">
      <w:pPr>
        <w:pStyle w:val="8"/>
        <w:numPr>
          <w:ilvl w:val="0"/>
          <w:numId w:val="3"/>
        </w:numPr>
        <w:tabs>
          <w:tab w:val="left" w:pos="743"/>
        </w:tabs>
        <w:spacing w:before="155" w:after="0" w:line="273" w:lineRule="auto"/>
        <w:ind w:left="743" w:right="449" w:hanging="360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b/>
          <w:spacing w:val="-2"/>
          <w:sz w:val="24"/>
        </w:rPr>
        <w:t>Added</w:t>
      </w:r>
      <w:r>
        <w:rPr>
          <w:rFonts w:hint="default" w:ascii="Sitka Text" w:hAnsi="Sitka Text" w:cs="Sitka Text"/>
          <w:b/>
          <w:spacing w:val="-13"/>
          <w:sz w:val="24"/>
        </w:rPr>
        <w:t xml:space="preserve"> </w:t>
      </w:r>
      <w:r>
        <w:rPr>
          <w:rFonts w:hint="default" w:ascii="Sitka Text" w:hAnsi="Sitka Text" w:cs="Sitka Text"/>
          <w:b/>
          <w:spacing w:val="-2"/>
          <w:sz w:val="24"/>
        </w:rPr>
        <w:t>Components</w:t>
      </w:r>
      <w:r>
        <w:rPr>
          <w:rFonts w:hint="default" w:ascii="Sitka Text" w:hAnsi="Sitka Text" w:cs="Sitka Text"/>
          <w:spacing w:val="-2"/>
          <w:sz w:val="24"/>
        </w:rPr>
        <w:t>:</w:t>
      </w:r>
      <w:r>
        <w:rPr>
          <w:rFonts w:hint="default" w:ascii="Sitka Text" w:hAnsi="Sitka Text" w:cs="Sitka Text"/>
          <w:spacing w:val="-13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Included</w:t>
      </w:r>
      <w:r>
        <w:rPr>
          <w:rFonts w:hint="default" w:ascii="Sitka Text" w:hAnsi="Sitka Text" w:cs="Sitka Text"/>
          <w:spacing w:val="-14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necessary</w:t>
      </w:r>
      <w:r>
        <w:rPr>
          <w:rFonts w:hint="default" w:ascii="Sitka Text" w:hAnsi="Sitka Text" w:cs="Sitka Text"/>
          <w:spacing w:val="-16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components</w:t>
      </w:r>
      <w:r>
        <w:rPr>
          <w:rFonts w:hint="default" w:ascii="Sitka Text" w:hAnsi="Sitka Text" w:cs="Sitka Text"/>
          <w:spacing w:val="-14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such</w:t>
      </w:r>
      <w:r>
        <w:rPr>
          <w:rFonts w:hint="default" w:ascii="Sitka Text" w:hAnsi="Sitka Text" w:cs="Sitka Text"/>
          <w:spacing w:val="-16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as</w:t>
      </w:r>
      <w:r>
        <w:rPr>
          <w:rFonts w:hint="default" w:ascii="Sitka Text" w:hAnsi="Sitka Text" w:cs="Sitka Text"/>
          <w:spacing w:val="-14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images,</w:t>
      </w:r>
      <w:r>
        <w:rPr>
          <w:rFonts w:hint="default" w:ascii="Sitka Text" w:hAnsi="Sitka Text" w:cs="Sitka Text"/>
          <w:spacing w:val="-13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text, and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buttons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to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replicate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the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reference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2"/>
          <w:sz w:val="24"/>
        </w:rPr>
        <w:t>page.</w:t>
      </w:r>
    </w:p>
    <w:p w14:paraId="25BAF37E">
      <w:pPr>
        <w:pStyle w:val="8"/>
        <w:numPr>
          <w:ilvl w:val="0"/>
          <w:numId w:val="3"/>
        </w:numPr>
        <w:tabs>
          <w:tab w:val="left" w:pos="742"/>
        </w:tabs>
        <w:spacing w:before="156" w:after="0" w:line="240" w:lineRule="auto"/>
        <w:ind w:left="742" w:right="0" w:hanging="359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b/>
          <w:spacing w:val="-4"/>
          <w:sz w:val="24"/>
        </w:rPr>
        <w:t>Published</w:t>
      </w:r>
      <w:r>
        <w:rPr>
          <w:rFonts w:hint="default" w:ascii="Sitka Text" w:hAnsi="Sitka Text" w:cs="Sitka Text"/>
          <w:b/>
          <w:spacing w:val="-19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the</w:t>
      </w:r>
      <w:r>
        <w:rPr>
          <w:rFonts w:hint="default" w:ascii="Sitka Text" w:hAnsi="Sitka Text" w:cs="Sitka Text"/>
          <w:b/>
          <w:spacing w:val="-18"/>
          <w:sz w:val="24"/>
        </w:rPr>
        <w:t xml:space="preserve"> </w:t>
      </w:r>
      <w:r>
        <w:rPr>
          <w:rFonts w:hint="default" w:ascii="Sitka Text" w:hAnsi="Sitka Text" w:cs="Sitka Text"/>
          <w:b/>
          <w:spacing w:val="-4"/>
          <w:sz w:val="24"/>
        </w:rPr>
        <w:t>Page</w:t>
      </w:r>
      <w:r>
        <w:rPr>
          <w:rFonts w:hint="default" w:ascii="Sitka Text" w:hAnsi="Sitka Text" w:cs="Sitka Text"/>
          <w:spacing w:val="-4"/>
          <w:sz w:val="24"/>
        </w:rPr>
        <w:t>: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Made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page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live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and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accessible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within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5"/>
          <w:sz w:val="24"/>
        </w:rPr>
        <w:t>AEM</w:t>
      </w:r>
    </w:p>
    <w:p w14:paraId="13F52E6A">
      <w:pPr>
        <w:pStyle w:val="5"/>
        <w:rPr>
          <w:rFonts w:hint="default" w:ascii="Sitka Text" w:hAnsi="Sitka Text" w:cs="Sitka Text"/>
          <w:sz w:val="20"/>
        </w:rPr>
      </w:pPr>
    </w:p>
    <w:p w14:paraId="138D1410">
      <w:pPr>
        <w:pStyle w:val="5"/>
        <w:spacing w:before="185"/>
        <w:rPr>
          <w:rFonts w:hint="default" w:ascii="Sitka Text" w:hAnsi="Sitka Text" w:cs="Sitka Text"/>
          <w:sz w:val="20"/>
        </w:rPr>
      </w:pPr>
    </w:p>
    <w:p w14:paraId="1C8F37B4">
      <w:pPr>
        <w:pStyle w:val="5"/>
        <w:spacing w:after="0"/>
        <w:rPr>
          <w:rFonts w:hint="default" w:ascii="Sitka Text" w:hAnsi="Sitka Text" w:cs="Sitka Text"/>
          <w:sz w:val="20"/>
        </w:rPr>
        <w:sectPr>
          <w:pgSz w:w="11910" w:h="16840"/>
          <w:pgMar w:top="1420" w:right="1417" w:bottom="280" w:left="1417" w:header="720" w:footer="720" w:gutter="0"/>
          <w:cols w:space="720" w:num="1"/>
        </w:sectPr>
      </w:pPr>
    </w:p>
    <w:p w14:paraId="78EA2E97">
      <w:pPr>
        <w:pStyle w:val="5"/>
        <w:ind w:left="23" w:right="-29"/>
        <w:rPr>
          <w:rFonts w:hint="default" w:ascii="Sitka Text" w:hAnsi="Sitka Text" w:cs="Sitka Text"/>
          <w:sz w:val="20"/>
        </w:rPr>
      </w:pPr>
    </w:p>
    <w:p w14:paraId="684436B3">
      <w:pPr>
        <w:pStyle w:val="5"/>
        <w:rPr>
          <w:rFonts w:hint="default" w:ascii="Sitka Text" w:hAnsi="Sitka Text" w:cs="Sitka Text"/>
          <w:sz w:val="20"/>
        </w:rPr>
      </w:pPr>
    </w:p>
    <w:p w14:paraId="14531F51">
      <w:pPr>
        <w:pStyle w:val="5"/>
        <w:spacing w:before="178"/>
        <w:rPr>
          <w:rFonts w:hint="default" w:ascii="Sitka Text" w:hAnsi="Sitka Text" w:cs="Sitka Text"/>
          <w:sz w:val="20"/>
        </w:rPr>
      </w:pPr>
    </w:p>
    <w:p w14:paraId="7D4B53B8">
      <w:pPr>
        <w:pStyle w:val="5"/>
        <w:rPr>
          <w:rFonts w:hint="default" w:ascii="Sitka Text" w:hAnsi="Sitka Text" w:cs="Sitka Text"/>
          <w:sz w:val="28"/>
        </w:rPr>
      </w:pPr>
    </w:p>
    <w:p w14:paraId="6F12A620">
      <w:pPr>
        <w:pStyle w:val="5"/>
        <w:spacing w:before="16"/>
        <w:rPr>
          <w:rFonts w:hint="default" w:ascii="Sitka Text" w:hAnsi="Sitka Text" w:cs="Sitka Text"/>
          <w:sz w:val="28"/>
        </w:rPr>
      </w:pPr>
    </w:p>
    <w:p w14:paraId="0250F7C3">
      <w:pPr>
        <w:pStyle w:val="2"/>
        <w:rPr>
          <w:rFonts w:hint="default" w:ascii="Sitka Text" w:hAnsi="Sitka Text" w:cs="Sitka Text"/>
        </w:rPr>
      </w:pPr>
      <w:r>
        <w:rPr>
          <w:rFonts w:hint="default" w:ascii="Sitka Text" w:hAnsi="Sitka Text" w:cs="Sitka Text"/>
          <w:spacing w:val="-2"/>
        </w:rPr>
        <w:t>Setting</w:t>
      </w:r>
      <w:r>
        <w:rPr>
          <w:rFonts w:hint="default" w:ascii="Sitka Text" w:hAnsi="Sitka Text" w:cs="Sitka Text"/>
          <w:spacing w:val="-16"/>
        </w:rPr>
        <w:t xml:space="preserve"> </w:t>
      </w:r>
      <w:r>
        <w:rPr>
          <w:rFonts w:hint="default" w:ascii="Sitka Text" w:hAnsi="Sitka Text" w:cs="Sitka Text"/>
          <w:spacing w:val="-2"/>
        </w:rPr>
        <w:t>Up</w:t>
      </w:r>
      <w:r>
        <w:rPr>
          <w:rFonts w:hint="default" w:ascii="Sitka Text" w:hAnsi="Sitka Text" w:cs="Sitka Text"/>
          <w:spacing w:val="-18"/>
        </w:rPr>
        <w:t xml:space="preserve"> </w:t>
      </w:r>
      <w:r>
        <w:rPr>
          <w:rFonts w:hint="default" w:ascii="Sitka Text" w:hAnsi="Sitka Text" w:cs="Sitka Text"/>
          <w:spacing w:val="-2"/>
        </w:rPr>
        <w:t>AEM</w:t>
      </w:r>
      <w:r>
        <w:rPr>
          <w:rFonts w:hint="default" w:ascii="Sitka Text" w:hAnsi="Sitka Text" w:cs="Sitka Text"/>
          <w:spacing w:val="-17"/>
        </w:rPr>
        <w:t xml:space="preserve"> </w:t>
      </w:r>
      <w:r>
        <w:rPr>
          <w:rFonts w:hint="default" w:ascii="Sitka Text" w:hAnsi="Sitka Text" w:cs="Sitka Text"/>
          <w:spacing w:val="-2"/>
        </w:rPr>
        <w:t>Dispatcher</w:t>
      </w:r>
      <w:r>
        <w:rPr>
          <w:rFonts w:hint="default" w:ascii="Sitka Text" w:hAnsi="Sitka Text" w:cs="Sitka Text"/>
          <w:spacing w:val="-20"/>
        </w:rPr>
        <w:t xml:space="preserve"> </w:t>
      </w:r>
      <w:r>
        <w:rPr>
          <w:rFonts w:hint="default" w:ascii="Sitka Text" w:hAnsi="Sitka Text" w:cs="Sitka Text"/>
          <w:spacing w:val="-2"/>
        </w:rPr>
        <w:t>Locally</w:t>
      </w:r>
    </w:p>
    <w:p w14:paraId="574EAE2C">
      <w:pPr>
        <w:pStyle w:val="8"/>
        <w:numPr>
          <w:ilvl w:val="0"/>
          <w:numId w:val="4"/>
        </w:numPr>
        <w:tabs>
          <w:tab w:val="left" w:pos="742"/>
        </w:tabs>
        <w:spacing w:before="202" w:after="0" w:line="240" w:lineRule="auto"/>
        <w:ind w:left="742" w:right="0" w:hanging="359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spacing w:val="-4"/>
          <w:sz w:val="24"/>
        </w:rPr>
        <w:t>Ensured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the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necessary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software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and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configurations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were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available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before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4"/>
          <w:sz w:val="24"/>
        </w:rPr>
        <w:t>setup.</w:t>
      </w:r>
    </w:p>
    <w:p w14:paraId="08835991">
      <w:pPr>
        <w:pStyle w:val="8"/>
        <w:numPr>
          <w:ilvl w:val="0"/>
          <w:numId w:val="4"/>
        </w:numPr>
        <w:tabs>
          <w:tab w:val="left" w:pos="742"/>
        </w:tabs>
        <w:spacing w:before="200" w:after="0" w:line="240" w:lineRule="auto"/>
        <w:ind w:left="742" w:right="0" w:hanging="359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spacing w:val="-6"/>
          <w:sz w:val="24"/>
        </w:rPr>
        <w:t>Acquired</w:t>
      </w:r>
      <w:r>
        <w:rPr>
          <w:rFonts w:hint="default" w:ascii="Sitka Text" w:hAnsi="Sitka Text" w:cs="Sitka Text"/>
          <w:spacing w:val="-23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the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required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dispatcher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module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for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integration</w:t>
      </w:r>
      <w:r>
        <w:rPr>
          <w:rFonts w:hint="default" w:ascii="Sitka Text" w:hAnsi="Sitka Text" w:cs="Sitka Text"/>
          <w:spacing w:val="-24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with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Apache.</w:t>
      </w:r>
    </w:p>
    <w:p w14:paraId="5878542D">
      <w:pPr>
        <w:pStyle w:val="8"/>
        <w:numPr>
          <w:ilvl w:val="0"/>
          <w:numId w:val="4"/>
        </w:numPr>
        <w:tabs>
          <w:tab w:val="left" w:pos="742"/>
        </w:tabs>
        <w:spacing w:before="196" w:after="0" w:line="240" w:lineRule="auto"/>
        <w:ind w:left="742" w:right="0" w:hanging="359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spacing w:val="-6"/>
          <w:sz w:val="24"/>
        </w:rPr>
        <w:t>Adjusted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necessary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settings</w:t>
      </w:r>
      <w:r>
        <w:rPr>
          <w:rFonts w:hint="default" w:ascii="Sitka Text" w:hAnsi="Sitka Text" w:cs="Sitka Text"/>
          <w:spacing w:val="-19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to</w:t>
      </w:r>
      <w:r>
        <w:rPr>
          <w:rFonts w:hint="default" w:ascii="Sitka Text" w:hAnsi="Sitka Text" w:cs="Sitka Text"/>
          <w:spacing w:val="-21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route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traffic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through</w:t>
      </w:r>
      <w:r>
        <w:rPr>
          <w:rFonts w:hint="default" w:ascii="Sitka Text" w:hAnsi="Sitka Text" w:cs="Sitka Text"/>
          <w:spacing w:val="-22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the</w:t>
      </w:r>
      <w:r>
        <w:rPr>
          <w:rFonts w:hint="default" w:ascii="Sitka Text" w:hAnsi="Sitka Text" w:cs="Sitka Text"/>
          <w:spacing w:val="-20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dispatcher.</w:t>
      </w:r>
    </w:p>
    <w:p w14:paraId="2AD4AF9B">
      <w:pPr>
        <w:pStyle w:val="8"/>
        <w:numPr>
          <w:ilvl w:val="0"/>
          <w:numId w:val="4"/>
        </w:numPr>
        <w:tabs>
          <w:tab w:val="left" w:pos="742"/>
        </w:tabs>
        <w:spacing w:before="197" w:after="0" w:line="240" w:lineRule="auto"/>
        <w:ind w:left="742" w:right="0" w:hanging="359"/>
        <w:jc w:val="left"/>
        <w:rPr>
          <w:rFonts w:hint="default" w:ascii="Sitka Text" w:hAnsi="Sitka Text" w:cs="Sitka Text"/>
          <w:sz w:val="24"/>
        </w:rPr>
      </w:pPr>
      <w:r>
        <w:rPr>
          <w:rFonts w:hint="default" w:ascii="Sitka Text" w:hAnsi="Sitka Text" w:cs="Sitka Text"/>
          <w:spacing w:val="-6"/>
          <w:sz w:val="24"/>
        </w:rPr>
        <w:t>Finalized</w:t>
      </w:r>
      <w:r>
        <w:rPr>
          <w:rFonts w:hint="default" w:ascii="Sitka Text" w:hAnsi="Sitka Text" w:cs="Sitka Text"/>
          <w:spacing w:val="-17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setup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by</w:t>
      </w:r>
      <w:r>
        <w:rPr>
          <w:rFonts w:hint="default" w:ascii="Sitka Text" w:hAnsi="Sitka Text" w:cs="Sitka Text"/>
          <w:spacing w:val="-17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restarting</w:t>
      </w:r>
      <w:r>
        <w:rPr>
          <w:rFonts w:hint="default" w:ascii="Sitka Text" w:hAnsi="Sitka Text" w:cs="Sitka Text"/>
          <w:spacing w:val="-16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services</w:t>
      </w:r>
      <w:r>
        <w:rPr>
          <w:rFonts w:hint="default" w:ascii="Sitka Text" w:hAnsi="Sitka Text" w:cs="Sitka Text"/>
          <w:spacing w:val="-15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and</w:t>
      </w:r>
      <w:r>
        <w:rPr>
          <w:rFonts w:hint="default" w:ascii="Sitka Text" w:hAnsi="Sitka Text" w:cs="Sitka Text"/>
          <w:spacing w:val="-14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testing</w:t>
      </w:r>
      <w:r>
        <w:rPr>
          <w:rFonts w:hint="default" w:ascii="Sitka Text" w:hAnsi="Sitka Text" w:cs="Sitka Text"/>
          <w:spacing w:val="-18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the</w:t>
      </w:r>
      <w:r>
        <w:rPr>
          <w:rFonts w:hint="default" w:ascii="Sitka Text" w:hAnsi="Sitka Text" w:cs="Sitka Text"/>
          <w:spacing w:val="-14"/>
          <w:sz w:val="24"/>
        </w:rPr>
        <w:t xml:space="preserve"> </w:t>
      </w:r>
      <w:r>
        <w:rPr>
          <w:rFonts w:hint="default" w:ascii="Sitka Text" w:hAnsi="Sitka Text" w:cs="Sitka Text"/>
          <w:spacing w:val="-6"/>
          <w:sz w:val="24"/>
        </w:rPr>
        <w:t>configuration.</w:t>
      </w:r>
    </w:p>
    <w:p w14:paraId="654C6F04">
      <w:pPr>
        <w:pStyle w:val="8"/>
        <w:numPr>
          <w:numId w:val="0"/>
        </w:numPr>
        <w:tabs>
          <w:tab w:val="left" w:pos="742"/>
        </w:tabs>
        <w:spacing w:before="197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727065" cy="2752725"/>
            <wp:effectExtent l="0" t="0" r="3175" b="5715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16" cy="2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D0D0">
      <w:pPr>
        <w:pStyle w:val="8"/>
        <w:numPr>
          <w:numId w:val="0"/>
        </w:numPr>
        <w:tabs>
          <w:tab w:val="left" w:pos="742"/>
        </w:tabs>
        <w:spacing w:before="197" w:after="0" w:line="240" w:lineRule="auto"/>
        <w:ind w:right="0" w:rightChars="0"/>
        <w:jc w:val="left"/>
        <w:rPr>
          <w:rFonts w:hint="default"/>
          <w:sz w:val="20"/>
        </w:rPr>
      </w:pPr>
      <w:r>
        <w:rPr>
          <w:b/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3848735</wp:posOffset>
            </wp:positionV>
            <wp:extent cx="5650865" cy="4918710"/>
            <wp:effectExtent l="0" t="0" r="3175" b="381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21E16">
      <w:pPr>
        <w:pStyle w:val="8"/>
        <w:widowControl w:val="0"/>
        <w:numPr>
          <w:ilvl w:val="0"/>
          <w:numId w:val="0"/>
        </w:numPr>
        <w:tabs>
          <w:tab w:val="left" w:pos="742"/>
        </w:tabs>
        <w:autoSpaceDE w:val="0"/>
        <w:autoSpaceDN w:val="0"/>
        <w:spacing w:before="197" w:after="0" w:line="240" w:lineRule="auto"/>
        <w:ind w:right="0" w:rightChars="0"/>
        <w:jc w:val="left"/>
        <w:rPr>
          <w:rFonts w:hint="default" w:ascii="Sitka Text" w:hAnsi="Sitka Text" w:cs="Sitka Text"/>
          <w:sz w:val="24"/>
        </w:rPr>
      </w:pPr>
    </w:p>
    <w:p w14:paraId="0DC3E2E7">
      <w:pPr>
        <w:pStyle w:val="8"/>
        <w:numPr>
          <w:ilvl w:val="0"/>
          <w:numId w:val="0"/>
        </w:numPr>
        <w:tabs>
          <w:tab w:val="left" w:pos="742"/>
        </w:tabs>
        <w:spacing w:before="197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731510" cy="7433945"/>
                <wp:effectExtent l="0" t="0" r="13970" b="3175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433945"/>
                          <a:chOff x="0" y="0"/>
                          <a:chExt cx="5731510" cy="743394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468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3645"/>
                            <a:ext cx="5731509" cy="2474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7416"/>
                            <a:ext cx="5731509" cy="2446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85.35pt;width:451.3pt;" coordsize="5731510,7433945" o:gfxdata="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">
                <o:lock v:ext="edit" aspectratio="f"/>
                <v:shape id="Image 7" o:spid="_x0000_s1026" o:spt="75" type="#_x0000_t75" style="position:absolute;left:0;top:0;height:2468879;width:5731509;" filled="f" o:preferrelative="t" stroked="f" coordsize="21600,21600" o:gfxdata="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bEAB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f"/>
                </v:shape>
                <v:shape id="Image 8" o:spid="_x0000_s1026" o:spt="75" type="#_x0000_t75" style="position:absolute;left:0;top:2493645;height:2474595;width:5731509;" filled="f" o:preferrelative="t" stroked="f" coordsize="21600,21600" o:gfxdata="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46l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f"/>
                </v:shape>
                <v:shape id="Image 9" o:spid="_x0000_s1026" o:spt="75" type="#_x0000_t75" style="position:absolute;left:0;top:4987416;height:2446020;width:5731509;" filled="f" o:preferrelative="t" stroked="f" coordsize="21600,21600" o:gfxdata="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o+F2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472ED8BB">
      <w:pPr>
        <w:pStyle w:val="8"/>
        <w:numPr>
          <w:ilvl w:val="0"/>
          <w:numId w:val="0"/>
        </w:numPr>
        <w:tabs>
          <w:tab w:val="left" w:pos="742"/>
        </w:tabs>
        <w:spacing w:before="197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768975" cy="2468245"/>
            <wp:effectExtent l="0" t="0" r="6985" b="635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205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0022">
      <w:pPr>
        <w:pStyle w:val="8"/>
        <w:numPr>
          <w:ilvl w:val="0"/>
          <w:numId w:val="0"/>
        </w:numPr>
        <w:tabs>
          <w:tab w:val="left" w:pos="742"/>
        </w:tabs>
        <w:spacing w:before="197" w:after="0" w:line="240" w:lineRule="auto"/>
        <w:ind w:right="0" w:rightChars="0"/>
        <w:jc w:val="left"/>
        <w:rPr>
          <w:rFonts w:hint="default"/>
          <w:sz w:val="20"/>
          <w:lang w:val="en-US"/>
        </w:rPr>
      </w:pPr>
      <w:r>
        <w:rPr>
          <w:b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1214120</wp:posOffset>
            </wp:positionV>
            <wp:extent cx="5730875" cy="3061970"/>
            <wp:effectExtent l="0" t="0" r="14605" b="127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0"/>
          <w:lang w:val="en-US"/>
        </w:rPr>
        <w:t>Dispatcher works</w:t>
      </w:r>
      <w:bookmarkStart w:id="0" w:name="_GoBack"/>
      <w:bookmarkEnd w:id="0"/>
    </w:p>
    <w:sectPr>
      <w:pgSz w:w="11910" w:h="16840"/>
      <w:pgMar w:top="1420" w:right="1417" w:bottom="280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91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91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91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B14502C"/>
    <w:rsid w:val="2F9F48AB"/>
    <w:rsid w:val="412767A9"/>
    <w:rsid w:val="6844799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3"/>
      <w:outlineLvl w:val="1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rebuchet MS" w:hAnsi="Trebuchet MS" w:eastAsia="Trebuchet MS" w:cs="Trebuchet MS"/>
      <w:sz w:val="24"/>
      <w:szCs w:val="24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82"/>
      <w:jc w:val="center"/>
    </w:pPr>
    <w:rPr>
      <w:rFonts w:ascii="Trebuchet MS" w:hAnsi="Trebuchet MS" w:eastAsia="Trebuchet MS" w:cs="Trebuchet MS"/>
      <w:b/>
      <w:bCs/>
      <w:sz w:val="36"/>
      <w:szCs w:val="36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164"/>
      <w:ind w:left="743" w:hanging="360"/>
    </w:pPr>
    <w:rPr>
      <w:rFonts w:ascii="Trebuchet MS" w:hAnsi="Trebuchet MS" w:eastAsia="Trebuchet MS" w:cs="Trebuchet MS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TotalTime>0</TotalTime>
  <ScaleCrop>false</ScaleCrop>
  <LinksUpToDate>false</LinksUpToDate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2025-04-01T09:32:00Z</dcterms:created>
  <dc:creator>ramya rameh</dc:creator>
  <cp:lastModifiedBy>Lenovo</cp:lastModifiedBy>
  <dcterms:modified xsi:type="dcterms:W3CDTF">2025-04-08T14:32:44Z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2025-04-01T00:00:00Z</vt:filetime>
  </property>
  <property fmtid="{D5CDD505-2E9C-101B-9397-08002B2CF9AE}" pid="5" name="Producer">
    <vt:lpwstr>Microsoft® Word for Microsoft 365</vt:lpwstr>
  </property>
  <property fmtid="{D5CDD505-2E9C-101B-9397-08002B2CF9AE}" pid="6" name="KSOProductBuildVer">
    <vt:lpwstr>1033-12.2.0.20782</vt:lpwstr>
  </property>
  <property fmtid="{D5CDD505-2E9C-101B-9397-08002B2CF9AE}" pid="7" name="ICV">
    <vt:lpwstr>809A931557AF4768B0874C62734E7075_13</vt:lpwstr>
  </property>
</Properties>
</file>